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F1A69" w14:textId="1668B26B" w:rsidR="003F7D84" w:rsidRPr="00176FDA" w:rsidRDefault="00176FDA" w:rsidP="00176FDA">
      <w:pPr>
        <w:pStyle w:val="Heading1"/>
        <w:spacing w:line="360" w:lineRule="auto"/>
        <w:jc w:val="center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PYTHON BASICS DOCUMENTATION</w:t>
      </w:r>
    </w:p>
    <w:p w14:paraId="188509A2" w14:textId="77777777" w:rsidR="003F7D84" w:rsidRPr="00176FDA" w:rsidRDefault="00000000" w:rsidP="00176FDA">
      <w:pPr>
        <w:pStyle w:val="Heading2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1. Introduction to Python</w:t>
      </w:r>
    </w:p>
    <w:p w14:paraId="42CF5D60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Python is a powerful, easy-to-learn programming language widely used in web development, automation, data science, and more. It has a simple syntax that makes it beginner-friendly.</w:t>
      </w:r>
    </w:p>
    <w:p w14:paraId="283DF754" w14:textId="77777777" w:rsidR="003F7D84" w:rsidRPr="00176FDA" w:rsidRDefault="00000000" w:rsidP="00176FDA">
      <w:pPr>
        <w:pStyle w:val="Heading2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2. Data Types in Python</w:t>
      </w:r>
    </w:p>
    <w:p w14:paraId="6C4627FB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Python has different types of data used to store values:</w:t>
      </w:r>
    </w:p>
    <w:p w14:paraId="5A78B98C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- Integer (int): Whole numbers (e.g., 10, -5)</w:t>
      </w:r>
    </w:p>
    <w:p w14:paraId="64732951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- Float (float): Decimal numbers (e.g., 3.14, -2.5)</w:t>
      </w:r>
    </w:p>
    <w:p w14:paraId="3104F320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- String (str): Text enclosed in quotes (e.g., 'Hello', "Python")</w:t>
      </w:r>
    </w:p>
    <w:p w14:paraId="25EFDF47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- Boolean (bool): True/False values (e.g., True, False)</w:t>
      </w:r>
    </w:p>
    <w:p w14:paraId="7E5579A9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- List: Collection of values (e.g., [1, 2, 3])</w:t>
      </w:r>
    </w:p>
    <w:p w14:paraId="3029448D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- Dictionary: Key-value pairs (e.g., {'name': 'Alice', 'age': 25})</w:t>
      </w:r>
    </w:p>
    <w:p w14:paraId="45FBAD88" w14:textId="77777777" w:rsidR="003F7D84" w:rsidRPr="00176FDA" w:rsidRDefault="00000000" w:rsidP="00176FDA">
      <w:pPr>
        <w:pStyle w:val="Heading2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3. Variables in Python</w:t>
      </w:r>
    </w:p>
    <w:p w14:paraId="57EC1853" w14:textId="77777777" w:rsidR="00176FDA" w:rsidRPr="00176FDA" w:rsidRDefault="00000000" w:rsidP="00176FDA">
      <w:pPr>
        <w:spacing w:line="360" w:lineRule="auto"/>
        <w:rPr>
          <w:rFonts w:ascii="Times New Roman" w:hAnsi="Times New Roman" w:cs="Times New Roman"/>
          <w:noProof/>
        </w:rPr>
      </w:pPr>
      <w:r w:rsidRPr="00176FDA">
        <w:rPr>
          <w:rFonts w:ascii="Times New Roman" w:hAnsi="Times New Roman" w:cs="Times New Roman"/>
        </w:rPr>
        <w:t>Variables store values for later use. Python allows dynamic typing, meaning you don’t need to declare variable types explicitly.</w:t>
      </w:r>
      <w:r w:rsidR="00176FDA" w:rsidRPr="00176FDA">
        <w:rPr>
          <w:rFonts w:ascii="Times New Roman" w:hAnsi="Times New Roman" w:cs="Times New Roman"/>
          <w:noProof/>
        </w:rPr>
        <w:t xml:space="preserve">  </w:t>
      </w:r>
    </w:p>
    <w:p w14:paraId="36F14112" w14:textId="2CD3E45A" w:rsidR="003F7D84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  <w:noProof/>
        </w:rPr>
        <w:t xml:space="preserve">                                </w:t>
      </w: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49A68462" wp14:editId="32F823B5">
            <wp:extent cx="2869948" cy="2272515"/>
            <wp:effectExtent l="0" t="0" r="6985" b="0"/>
            <wp:docPr id="1895238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37"/>
                    <a:stretch/>
                  </pic:blipFill>
                  <pic:spPr bwMode="auto">
                    <a:xfrm>
                      <a:off x="0" y="0"/>
                      <a:ext cx="2888450" cy="22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B25B7" w14:textId="77777777" w:rsidR="00176FDA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</w:p>
    <w:p w14:paraId="78EAB87C" w14:textId="77777777" w:rsidR="003F7D84" w:rsidRPr="00176FDA" w:rsidRDefault="00000000" w:rsidP="00176FDA">
      <w:pPr>
        <w:pStyle w:val="Heading2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lastRenderedPageBreak/>
        <w:t>4. Loops in Python</w:t>
      </w:r>
    </w:p>
    <w:p w14:paraId="5FB463A8" w14:textId="77777777" w:rsidR="003F7D84" w:rsidRPr="00176FDA" w:rsidRDefault="00000000" w:rsidP="00176FDA">
      <w:pPr>
        <w:pStyle w:val="Heading3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4.1 For Loop</w:t>
      </w:r>
    </w:p>
    <w:p w14:paraId="2660128D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Used to iterate over a sequence like a list or range.</w:t>
      </w:r>
    </w:p>
    <w:p w14:paraId="0DAF228C" w14:textId="47A10F14" w:rsidR="00176FDA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  <w:noProof/>
        </w:rPr>
        <w:t xml:space="preserve">                                    </w:t>
      </w: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5FEACFB9" wp14:editId="4EEB2C50">
            <wp:extent cx="2502334" cy="1407853"/>
            <wp:effectExtent l="0" t="0" r="0" b="1905"/>
            <wp:docPr id="1643248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961" cy="142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ADC9" w14:textId="77777777" w:rsidR="003F7D84" w:rsidRPr="00176FDA" w:rsidRDefault="00000000" w:rsidP="00176FDA">
      <w:pPr>
        <w:pStyle w:val="Heading3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4.2 While Loop</w:t>
      </w:r>
    </w:p>
    <w:p w14:paraId="5576E0EB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Executes as long as a condition is true.</w:t>
      </w:r>
    </w:p>
    <w:p w14:paraId="29DE555D" w14:textId="501973E6" w:rsidR="00176FDA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  <w:noProof/>
        </w:rPr>
        <w:t xml:space="preserve">                                 </w:t>
      </w: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57FCE7DD" wp14:editId="1C57EB98">
            <wp:extent cx="2814869" cy="1303866"/>
            <wp:effectExtent l="0" t="0" r="5080" b="0"/>
            <wp:docPr id="1136828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26" cy="13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E2A2" w14:textId="77777777" w:rsidR="003F7D84" w:rsidRPr="00176FDA" w:rsidRDefault="00000000" w:rsidP="00176FDA">
      <w:pPr>
        <w:pStyle w:val="Heading2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5. Functions in Python</w:t>
      </w:r>
    </w:p>
    <w:p w14:paraId="34B22DA7" w14:textId="77777777" w:rsidR="003F7D84" w:rsidRPr="00176FDA" w:rsidRDefault="00000000" w:rsidP="00176FDA">
      <w:pPr>
        <w:pStyle w:val="Heading3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5.1 Defining a Function</w:t>
      </w:r>
    </w:p>
    <w:p w14:paraId="663A0132" w14:textId="2B9B2663" w:rsidR="00176FDA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  <w:noProof/>
        </w:rPr>
        <w:t xml:space="preserve">                         </w:t>
      </w: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50354614" wp14:editId="26CE6095">
            <wp:extent cx="3453618" cy="1943060"/>
            <wp:effectExtent l="0" t="0" r="0" b="635"/>
            <wp:docPr id="49312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35" cy="19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55E0" w14:textId="77777777" w:rsidR="003F7D84" w:rsidRPr="00176FDA" w:rsidRDefault="00000000" w:rsidP="00176FDA">
      <w:pPr>
        <w:pStyle w:val="Heading3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lastRenderedPageBreak/>
        <w:t>5.2 Function with Default Parameter</w:t>
      </w:r>
    </w:p>
    <w:p w14:paraId="098725C8" w14:textId="1FCE7ADA" w:rsidR="003F7D84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  <w:noProof/>
        </w:rPr>
        <w:t xml:space="preserve">                             </w:t>
      </w: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5FF25577" wp14:editId="353B8BD7">
            <wp:extent cx="3134718" cy="1764005"/>
            <wp:effectExtent l="0" t="0" r="0" b="8255"/>
            <wp:docPr id="824882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251" cy="177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0E00" w14:textId="77777777" w:rsidR="003F7D84" w:rsidRPr="00176FDA" w:rsidRDefault="003F7D84" w:rsidP="00176FDA">
      <w:pPr>
        <w:pStyle w:val="Heading2"/>
        <w:spacing w:line="360" w:lineRule="auto"/>
        <w:rPr>
          <w:rFonts w:ascii="Times New Roman" w:hAnsi="Times New Roman" w:cs="Times New Roman"/>
        </w:rPr>
      </w:pPr>
    </w:p>
    <w:p w14:paraId="2942CD26" w14:textId="77777777" w:rsidR="003F7D84" w:rsidRPr="00176FDA" w:rsidRDefault="00000000" w:rsidP="00176FDA">
      <w:pPr>
        <w:pStyle w:val="Heading2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6. Working with Lists &amp; Dictionaries</w:t>
      </w:r>
    </w:p>
    <w:p w14:paraId="02C4F8A9" w14:textId="77777777" w:rsidR="003F7D84" w:rsidRPr="00176FDA" w:rsidRDefault="00000000" w:rsidP="00176FDA">
      <w:pPr>
        <w:pStyle w:val="Heading3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6.1 Lists</w:t>
      </w:r>
    </w:p>
    <w:p w14:paraId="0DEF4421" w14:textId="2F155259" w:rsidR="00176FDA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6004E830" wp14:editId="12888B52">
            <wp:extent cx="2644573" cy="1487572"/>
            <wp:effectExtent l="0" t="0" r="3810" b="0"/>
            <wp:docPr id="14940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40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1218" cy="1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D4EC" w14:textId="77777777" w:rsidR="003F7D84" w:rsidRPr="00176FDA" w:rsidRDefault="00000000" w:rsidP="00176FDA">
      <w:pPr>
        <w:pStyle w:val="Heading3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6.2 Dictionaries</w:t>
      </w:r>
    </w:p>
    <w:p w14:paraId="42266642" w14:textId="1E26B09A" w:rsidR="00176FDA" w:rsidRPr="00176FDA" w:rsidRDefault="00176FDA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68BE76C1" wp14:editId="6DDEBF39">
            <wp:extent cx="2711450" cy="1525191"/>
            <wp:effectExtent l="0" t="0" r="0" b="0"/>
            <wp:docPr id="15059574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96" cy="153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FDA">
        <w:rPr>
          <w:rFonts w:ascii="Times New Roman" w:hAnsi="Times New Roman" w:cs="Times New Roman"/>
          <w:noProof/>
        </w:rPr>
        <w:t xml:space="preserve">     </w:t>
      </w:r>
      <w:r w:rsidRPr="00176FDA">
        <w:rPr>
          <w:rFonts w:ascii="Times New Roman" w:hAnsi="Times New Roman" w:cs="Times New Roman"/>
          <w:noProof/>
        </w:rPr>
        <w:drawing>
          <wp:inline distT="0" distB="0" distL="0" distR="0" wp14:anchorId="357DE7C6" wp14:editId="46EB2F90">
            <wp:extent cx="2598345" cy="1461569"/>
            <wp:effectExtent l="0" t="0" r="0" b="5715"/>
            <wp:docPr id="45437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23" cy="149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59A9" w14:textId="77777777" w:rsidR="003F7D84" w:rsidRPr="00176FDA" w:rsidRDefault="00000000" w:rsidP="00176FDA">
      <w:pPr>
        <w:pStyle w:val="Heading2"/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7. Conclusion</w:t>
      </w:r>
    </w:p>
    <w:p w14:paraId="28D7992A" w14:textId="77777777" w:rsidR="003F7D84" w:rsidRPr="00176FDA" w:rsidRDefault="00000000" w:rsidP="00176FDA">
      <w:pPr>
        <w:spacing w:line="360" w:lineRule="auto"/>
        <w:rPr>
          <w:rFonts w:ascii="Times New Roman" w:hAnsi="Times New Roman" w:cs="Times New Roman"/>
        </w:rPr>
      </w:pPr>
      <w:r w:rsidRPr="00176FDA">
        <w:rPr>
          <w:rFonts w:ascii="Times New Roman" w:hAnsi="Times New Roman" w:cs="Times New Roman"/>
        </w:rPr>
        <w:t>Python is an easy-to-learn language that provides powerful features with simple syntax. By mastering data types, variables, loops, functions, lists, and dictionaries, you build a strong foundation for advanced programming.</w:t>
      </w:r>
    </w:p>
    <w:sectPr w:rsidR="003F7D84" w:rsidRPr="00176FD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25AA3" w14:textId="77777777" w:rsidR="00FF2676" w:rsidRDefault="00FF2676">
      <w:pPr>
        <w:spacing w:line="240" w:lineRule="auto"/>
      </w:pPr>
      <w:r>
        <w:separator/>
      </w:r>
    </w:p>
  </w:endnote>
  <w:endnote w:type="continuationSeparator" w:id="0">
    <w:p w14:paraId="1C2E0EE4" w14:textId="77777777" w:rsidR="00FF2676" w:rsidRDefault="00FF2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083A38" w14:textId="77777777" w:rsidR="00FF2676" w:rsidRDefault="00FF2676">
      <w:pPr>
        <w:spacing w:after="0"/>
      </w:pPr>
      <w:r>
        <w:separator/>
      </w:r>
    </w:p>
  </w:footnote>
  <w:footnote w:type="continuationSeparator" w:id="0">
    <w:p w14:paraId="13AF1622" w14:textId="77777777" w:rsidR="00FF2676" w:rsidRDefault="00FF267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1887714979">
    <w:abstractNumId w:val="5"/>
  </w:num>
  <w:num w:numId="2" w16cid:durableId="1806770408">
    <w:abstractNumId w:val="3"/>
  </w:num>
  <w:num w:numId="3" w16cid:durableId="1238132231">
    <w:abstractNumId w:val="2"/>
  </w:num>
  <w:num w:numId="4" w16cid:durableId="96144410">
    <w:abstractNumId w:val="4"/>
  </w:num>
  <w:num w:numId="5" w16cid:durableId="974873231">
    <w:abstractNumId w:val="1"/>
  </w:num>
  <w:num w:numId="6" w16cid:durableId="159124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76FDA"/>
    <w:rsid w:val="0029639D"/>
    <w:rsid w:val="00326F90"/>
    <w:rsid w:val="003F7D84"/>
    <w:rsid w:val="00416287"/>
    <w:rsid w:val="00AA1D8D"/>
    <w:rsid w:val="00B47730"/>
    <w:rsid w:val="00CB0664"/>
    <w:rsid w:val="00FC693F"/>
    <w:rsid w:val="00FF2676"/>
    <w:rsid w:val="7F4AE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5A76F7"/>
  <w14:defaultImageDpi w14:val="300"/>
  <w15:docId w15:val="{7FA8753B-F6EB-43CF-84A2-EB191863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/>
    <w:lsdException w:name="Medium List 1 Accent 2" w:uiPriority="65" w:qFormat="1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agila varadharaj</cp:lastModifiedBy>
  <cp:revision>2</cp:revision>
  <dcterms:created xsi:type="dcterms:W3CDTF">2025-03-15T05:46:00Z</dcterms:created>
  <dcterms:modified xsi:type="dcterms:W3CDTF">2025-03-15T05:46:00Z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1033-6.10.2.8397</vt:lpwstr>
  </property>
  <property fmtid="{D5CDD505-2E9C-101B-9397-08002B2CF9AE}" pid="3" name="ICV">
    <vt:lpwstr>8C24F0EB18CA0B7F6A21D4677FA9C078_42</vt:lpwstr>
  </property>
</Properties>
</file>